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E5DF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DB9FA5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E-Commerce Database</w:t>
      </w:r>
    </w:p>
    <w:p w14:paraId="1E50401D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We'll create a small online shopping database.</w:t>
      </w:r>
    </w:p>
    <w:p w14:paraId="3F2B913E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Customers</w:t>
      </w:r>
    </w:p>
    <w:p w14:paraId="52D1EA1A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│</w:t>
      </w:r>
    </w:p>
    <w:p w14:paraId="246D2ECC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│</w:t>
      </w:r>
    </w:p>
    <w:p w14:paraId="43993DA7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Orders</w:t>
      </w:r>
    </w:p>
    <w:p w14:paraId="74F88448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│</w:t>
      </w:r>
    </w:p>
    <w:p w14:paraId="7DDB8A9E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│</w:t>
      </w:r>
    </w:p>
    <w:p w14:paraId="13B8A86D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Order_Items</w:t>
      </w:r>
    </w:p>
    <w:p w14:paraId="1346B014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│</w:t>
      </w:r>
    </w:p>
    <w:p w14:paraId="13B20E3C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│</w:t>
      </w:r>
    </w:p>
    <w:p w14:paraId="05817D08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Products</w:t>
      </w:r>
    </w:p>
    <w:p w14:paraId="04739B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D248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Tables</w:t>
      </w:r>
    </w:p>
    <w:p w14:paraId="50704B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Customers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5"/>
        <w:gridCol w:w="660"/>
        <w:gridCol w:w="1808"/>
        <w:gridCol w:w="1082"/>
      </w:tblGrid>
      <w:tr w14:paraId="4BE3A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00F4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CustomerID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43B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477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55C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City</w:t>
            </w:r>
          </w:p>
        </w:tc>
      </w:tr>
      <w:tr w14:paraId="12F22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F405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C6CA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John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E72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"mailto:john@gmail.com" </w:instrTex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22"/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john@gmail.com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5E2A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New York</w:t>
            </w:r>
          </w:p>
        </w:tc>
      </w:tr>
      <w:tr w14:paraId="0C3C2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4CF6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02C8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Sarah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3C6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"mailto:sarah@gmail.com" </w:instrTex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22"/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sarah@gmail.com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069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London</w:t>
            </w:r>
          </w:p>
        </w:tc>
      </w:tr>
      <w:tr w14:paraId="524B0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93B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30E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Ali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E4F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"mailto:ali@gmail.com" </w:instrTex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22"/>
                <w:rFonts w:hint="default" w:ascii="Times New Roman" w:hAnsi="Times New Roman" w:eastAsia="SimSu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ali@gmail.com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B80E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Lahore</w:t>
            </w:r>
          </w:p>
        </w:tc>
      </w:tr>
    </w:tbl>
    <w:p w14:paraId="4C8751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158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Products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9"/>
        <w:gridCol w:w="1487"/>
        <w:gridCol w:w="1140"/>
        <w:gridCol w:w="593"/>
        <w:gridCol w:w="649"/>
      </w:tblGrid>
      <w:tr w14:paraId="7D266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1D64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ProductID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90C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ProductName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3B8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345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F12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Stock</w:t>
            </w:r>
          </w:p>
        </w:tc>
      </w:tr>
      <w:tr w14:paraId="6248A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5273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BD71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Laptop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904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Electronics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015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2A61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</w:tr>
      <w:tr w14:paraId="3103E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BF7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52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Mouse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F0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Electronics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AF1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D94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68B97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FAAE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35E6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Keyboard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8A3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Electronics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C37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6A6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80</w:t>
            </w:r>
          </w:p>
        </w:tc>
      </w:tr>
      <w:tr w14:paraId="619CB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01CE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F9E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Shoes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673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Fashion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C6F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15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</w:tr>
      <w:tr w14:paraId="63ED8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685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A68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T-Shirt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0D6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Fashion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B8D6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E18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60</w:t>
            </w:r>
          </w:p>
        </w:tc>
      </w:tr>
    </w:tbl>
    <w:p w14:paraId="69B946D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E236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Orders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1340"/>
        <w:gridCol w:w="1180"/>
        <w:gridCol w:w="1462"/>
      </w:tblGrid>
      <w:tr w14:paraId="512FC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99DB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OrderID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407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CustomerID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BC2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OrderDate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890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TotalAmount</w:t>
            </w:r>
          </w:p>
        </w:tc>
      </w:tr>
      <w:tr w14:paraId="6C394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EE7E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F43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067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2026-07-01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C91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1230</w:t>
            </w:r>
          </w:p>
        </w:tc>
      </w:tr>
      <w:tr w14:paraId="09EEC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7670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51D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6AF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2026-07-02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306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90</w:t>
            </w:r>
          </w:p>
        </w:tc>
      </w:tr>
      <w:tr w14:paraId="381B2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7230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7C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99F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2026-07-03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3C0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85</w:t>
            </w:r>
          </w:p>
        </w:tc>
      </w:tr>
    </w:tbl>
    <w:p w14:paraId="078A4B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D7B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Order_Items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2"/>
        <w:gridCol w:w="967"/>
        <w:gridCol w:w="1154"/>
        <w:gridCol w:w="996"/>
      </w:tblGrid>
      <w:tr w14:paraId="565A9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25CC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OrderItemID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2D9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OrderID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130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ProductID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4AE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Quantity</w:t>
            </w:r>
          </w:p>
        </w:tc>
      </w:tr>
      <w:tr w14:paraId="41235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EDDF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290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19C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54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00AB3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1D53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098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13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616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1B94A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3E1C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8AD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EE4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6644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5F23C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771E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D87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823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244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2AED6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47D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2CFF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B2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C6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5D987BD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54D8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SQL Validation Queries</w:t>
      </w:r>
    </w:p>
    <w:p w14:paraId="13439C5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CD9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Validation 1</w:t>
      </w:r>
    </w:p>
    <w:p w14:paraId="6D424F3B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Verify all customers.</w:t>
      </w:r>
    </w:p>
    <w:p w14:paraId="7CC3C755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 * FROM Customers;</w:t>
      </w:r>
    </w:p>
    <w:p w14:paraId="54E34E4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34D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Validation 2</w:t>
      </w:r>
    </w:p>
    <w:p w14:paraId="04245122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Verify all products.</w:t>
      </w:r>
    </w:p>
    <w:p w14:paraId="464FAF0E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 * FROM Products;</w:t>
      </w:r>
    </w:p>
    <w:p w14:paraId="7DBBAF0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0D3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Validation 3</w:t>
      </w:r>
    </w:p>
    <w:p w14:paraId="2FB0CEC3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Verify products cheaper than $100.</w:t>
      </w:r>
    </w:p>
    <w:p w14:paraId="13A62AEE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 *</w:t>
      </w:r>
    </w:p>
    <w:p w14:paraId="26F85757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 Products</w:t>
      </w:r>
    </w:p>
    <w:p w14:paraId="1989B745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WHERE Price &lt; 100;</w:t>
      </w:r>
    </w:p>
    <w:p w14:paraId="61FA36B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077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Validation 4</w:t>
      </w:r>
    </w:p>
    <w:p w14:paraId="27C85CC3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Verify products with stock less than 50.</w:t>
      </w:r>
    </w:p>
    <w:p w14:paraId="07F49038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 *</w:t>
      </w:r>
    </w:p>
    <w:p w14:paraId="650785FA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 Products</w:t>
      </w:r>
    </w:p>
    <w:p w14:paraId="3834405C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WHERE Stock &lt; 50;</w:t>
      </w:r>
    </w:p>
    <w:p w14:paraId="4856EE4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52C87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Validation 5</w:t>
      </w:r>
    </w:p>
    <w:p w14:paraId="4C60B297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Verify orders.</w:t>
      </w:r>
    </w:p>
    <w:p w14:paraId="3FA239D7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 *</w:t>
      </w:r>
    </w:p>
    <w:p w14:paraId="581FD190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 Orders;</w:t>
      </w:r>
    </w:p>
    <w:p w14:paraId="16A595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EC9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Validation 6</w:t>
      </w:r>
    </w:p>
    <w:p w14:paraId="36267320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Verify products purchased by customers.</w:t>
      </w:r>
    </w:p>
    <w:p w14:paraId="48F280B3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</w:t>
      </w:r>
    </w:p>
    <w:p w14:paraId="2761444B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Customers.Name,</w:t>
      </w:r>
    </w:p>
    <w:p w14:paraId="4786079F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Products.ProductName,</w:t>
      </w:r>
    </w:p>
    <w:p w14:paraId="170931E5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Order_Items.Quantity</w:t>
      </w:r>
    </w:p>
    <w:p w14:paraId="2E2C8B7C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 Customers</w:t>
      </w:r>
    </w:p>
    <w:p w14:paraId="426D5AD1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JOIN Orders</w:t>
      </w:r>
    </w:p>
    <w:p w14:paraId="651E0959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 Customers.CustomerID=Orders.CustomerID</w:t>
      </w:r>
    </w:p>
    <w:p w14:paraId="0ED7D8EC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JOIN Order_Items</w:t>
      </w:r>
    </w:p>
    <w:p w14:paraId="50D1EBA7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 Orders.OrderID=Order_Items.OrderID</w:t>
      </w:r>
    </w:p>
    <w:p w14:paraId="43EF1C9D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JOIN Products</w:t>
      </w:r>
    </w:p>
    <w:p w14:paraId="6DF257C0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 Products.ProductID=Order_Items.ProductID;</w:t>
      </w:r>
      <w:bookmarkStart w:id="0" w:name="_GoBack"/>
      <w:bookmarkEnd w:id="0"/>
    </w:p>
    <w:p w14:paraId="3E1008B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68B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Validation 7</w:t>
      </w:r>
    </w:p>
    <w:p w14:paraId="4CF4B7CB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Verify total sales.</w:t>
      </w:r>
    </w:p>
    <w:p w14:paraId="6C92323D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</w:t>
      </w:r>
    </w:p>
    <w:p w14:paraId="4101F3F2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SUM(TotalAmount) AS TotalSales</w:t>
      </w:r>
    </w:p>
    <w:p w14:paraId="45D0F052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 Orders;</w:t>
      </w:r>
    </w:p>
    <w:p w14:paraId="0102A21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71CF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Validation 8</w:t>
      </w:r>
    </w:p>
    <w:p w14:paraId="6A7308B2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Verify highest-priced product.</w:t>
      </w:r>
    </w:p>
    <w:p w14:paraId="76423812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 *</w:t>
      </w:r>
    </w:p>
    <w:p w14:paraId="28B3BFD3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 Products</w:t>
      </w:r>
    </w:p>
    <w:p w14:paraId="5E9C1193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 BY Price DESC</w:t>
      </w:r>
    </w:p>
    <w:p w14:paraId="5330D8B7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LIMIT 1;</w:t>
      </w:r>
    </w:p>
    <w:p w14:paraId="0629A62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CC1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Validation 9</w:t>
      </w:r>
    </w:p>
    <w:p w14:paraId="7DCDA181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Verify total orders placed by each customer.</w:t>
      </w:r>
    </w:p>
    <w:p w14:paraId="548EC500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</w:t>
      </w:r>
    </w:p>
    <w:p w14:paraId="1241A5B9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CustomerID,</w:t>
      </w:r>
    </w:p>
    <w:p w14:paraId="509D33EF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COUNT(*) AS TotalOrders</w:t>
      </w:r>
    </w:p>
    <w:p w14:paraId="55BAD10E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 Orders</w:t>
      </w:r>
    </w:p>
    <w:p w14:paraId="697D6090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GROUP BY CustomerID;</w:t>
      </w:r>
    </w:p>
    <w:p w14:paraId="5F27588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F87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Validation 10</w:t>
      </w:r>
    </w:p>
    <w:p w14:paraId="4F30F7C0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Verify average product price.</w:t>
      </w:r>
    </w:p>
    <w:p w14:paraId="6A8F94F9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</w:t>
      </w:r>
    </w:p>
    <w:p w14:paraId="1FD29D31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AVG(Price) AS AveragePrice</w:t>
      </w:r>
    </w:p>
    <w:p w14:paraId="1D6201BE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 Products;</w:t>
      </w:r>
    </w:p>
    <w:p w14:paraId="5474B3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985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Validation 11</w:t>
      </w:r>
    </w:p>
    <w:p w14:paraId="78822FF2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Update product stock.</w:t>
      </w:r>
    </w:p>
    <w:p w14:paraId="7D5F3264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UPDATE Products</w:t>
      </w:r>
    </w:p>
    <w:p w14:paraId="2F853516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SET Stock=50</w:t>
      </w:r>
    </w:p>
    <w:p w14:paraId="7E59758D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WHERE ProductID=104;</w:t>
      </w:r>
    </w:p>
    <w:p w14:paraId="7FB3EF6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467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Validation 12</w:t>
      </w:r>
    </w:p>
    <w:p w14:paraId="39183E20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Delete test customer.</w:t>
      </w:r>
    </w:p>
    <w:p w14:paraId="76BC3B3A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DELETE FROM Customers</w:t>
      </w:r>
    </w:p>
    <w:p w14:paraId="1566AB55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0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WHERE CustomerID=3;</w:t>
      </w:r>
    </w:p>
    <w:p w14:paraId="59AF59B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0A6A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QA Validation Scenarios</w:t>
      </w:r>
    </w:p>
    <w:p w14:paraId="2A80B851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3"/>
        <w:gridCol w:w="1787"/>
        <w:gridCol w:w="5330"/>
      </w:tblGrid>
      <w:tr w14:paraId="5496C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3E36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AD5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UI/API 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F616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SQL Validation</w:t>
            </w:r>
          </w:p>
        </w:tc>
      </w:tr>
      <w:tr w14:paraId="0A3CE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78F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User logs 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408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Login through UI/API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696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Verify user exists in </w:t>
            </w:r>
            <w:r>
              <w:rPr>
                <w:rStyle w:val="20"/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Customers</w:t>
            </w:r>
          </w:p>
        </w:tc>
      </w:tr>
      <w:tr w14:paraId="7A057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52F6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View 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76C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GET </w:t>
            </w:r>
            <w:r>
              <w:rPr>
                <w:rStyle w:val="20"/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/products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76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20"/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SELECT * FROM Products;</w:t>
            </w:r>
          </w:p>
        </w:tc>
      </w:tr>
      <w:tr w14:paraId="49B91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8A4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Add product to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32A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POST Add to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C7E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Verify order items (or cart table if present)</w:t>
            </w:r>
          </w:p>
        </w:tc>
      </w:tr>
      <w:tr w14:paraId="61ED3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7138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Place 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0C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C03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Verify record in </w:t>
            </w:r>
            <w:r>
              <w:rPr>
                <w:rStyle w:val="20"/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Orders</w:t>
            </w:r>
          </w:p>
        </w:tc>
      </w:tr>
      <w:tr w14:paraId="667AE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FB6B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Update profile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DAC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PUT Update 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34E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Verify updated customer details</w:t>
            </w:r>
          </w:p>
        </w:tc>
      </w:tr>
      <w:tr w14:paraId="70B77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9A8F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Delete product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3BB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DELETE Product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469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Verify product is marked deleted or removed (depending on database design)</w:t>
            </w:r>
          </w:p>
        </w:tc>
      </w:tr>
    </w:tbl>
    <w:p w14:paraId="513C6F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D7611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7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B122CD"/>
    <w:rsid w:val="1D4C403B"/>
    <w:rsid w:val="20CC77DE"/>
    <w:rsid w:val="2D1110BB"/>
    <w:rsid w:val="7283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8"/>
    <w:unhideWhenUsed/>
    <w:qFormat/>
    <w:uiPriority w:val="99"/>
    <w:pPr>
      <w:spacing w:after="120"/>
    </w:pPr>
  </w:style>
  <w:style w:type="paragraph" w:styleId="14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22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3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5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6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7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8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3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5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7">
    <w:name w:val="Strong"/>
    <w:basedOn w:val="11"/>
    <w:qFormat/>
    <w:uiPriority w:val="22"/>
    <w:rPr>
      <w:b/>
      <w:bCs/>
    </w:rPr>
  </w:style>
  <w:style w:type="paragraph" w:styleId="3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9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40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1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2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3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4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5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6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7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8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9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0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1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2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3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4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5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6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7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8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9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0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1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2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7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8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9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0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1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2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3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1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2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3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4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5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6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7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5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6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7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8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9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0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1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2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3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4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5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6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7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8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2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6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7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8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9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0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1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2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3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4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5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6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7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8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9">
    <w:name w:val="Header Char"/>
    <w:basedOn w:val="11"/>
    <w:link w:val="19"/>
    <w:qFormat/>
    <w:uiPriority w:val="99"/>
  </w:style>
  <w:style w:type="character" w:customStyle="1" w:styleId="140">
    <w:name w:val="Footer Char"/>
    <w:basedOn w:val="11"/>
    <w:link w:val="18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1"/>
    <w:link w:val="4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1"/>
    <w:link w:val="3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1"/>
    <w:link w:val="13"/>
    <w:qFormat/>
    <w:uiPriority w:val="99"/>
  </w:style>
  <w:style w:type="character" w:customStyle="1" w:styleId="149">
    <w:name w:val="Body Text 2 Char"/>
    <w:basedOn w:val="11"/>
    <w:link w:val="14"/>
    <w:qFormat/>
    <w:uiPriority w:val="99"/>
  </w:style>
  <w:style w:type="character" w:customStyle="1" w:styleId="150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1">
    <w:name w:val="Macro Text Char"/>
    <w:basedOn w:val="11"/>
    <w:link w:val="35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1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375</Words>
  <Characters>2397</Characters>
  <Lines>0</Lines>
  <Paragraphs>0</Paragraphs>
  <TotalTime>22</TotalTime>
  <ScaleCrop>false</ScaleCrop>
  <LinksUpToDate>false</LinksUpToDate>
  <CharactersWithSpaces>2671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Muqaddas Rasheed</cp:lastModifiedBy>
  <dcterms:modified xsi:type="dcterms:W3CDTF">2026-07-18T13:16:29Z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eyJoZGlkIjoiNTE3MDg5OGUxZjYwYTBmYjQyZWE2ZDcxNzdiMDRiOGEiLCJ1c2VySWQiOiI4ODEzNjAwMTcwNzM3In0=</vt:lpwstr>
  </property>
  <property fmtid="{D5CDD505-2E9C-101B-9397-08002B2CF9AE}" pid="3" name="KSOProductBuildVer">
    <vt:lpwstr>1033-12.1.0.26880</vt:lpwstr>
  </property>
  <property fmtid="{D5CDD505-2E9C-101B-9397-08002B2CF9AE}" pid="4" name="ICV">
    <vt:lpwstr>8FB50BF217644181B3ACA7C43BCD74BB_12</vt:lpwstr>
  </property>
</Properties>
</file>